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26.png"/>
  <Override ContentType="image/png" PartName="/word/media/document_image_rId27.png"/>
  <Override ContentType="image/png" PartName="/word/media/document_image_rId28.png"/>
  <Override ContentType="image/png" PartName="/word/media/document_image_rId29.png"/>
  <Override ContentType="image/png" PartName="/word/media/document_image_rId30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o="urn:schemas-microsoft-com:office:office" xmlns:v="urn:schemas-microsoft-com:vml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数据库实验报告</w:t>
      </w:r>
    </w:p>
    <w:p>
      <w:pPr>
        <w:pStyle w:val="Heading1"/>
        <w:spacing w:after="50" w:line="360" w:lineRule="auto" w:beforeLines="100"/>
        <w:ind w:left="0"/>
        <w:jc w:val="left"/>
      </w:pPr>
      <w:bookmarkStart w:name="gP4fK" w:id="0"/>
      <w:r>
        <w:rPr>
          <w:rFonts w:ascii="宋体" w:hAnsi="Times New Roman" w:eastAsia="宋体"/>
        </w:rPr>
        <w:t>1. 实验目的</w:t>
      </w:r>
    </w:p>
    <w:bookmarkEnd w:id="0"/>
    <w:bookmarkStart w:name="uec9a8dcd" w:id="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熟悉数据库的数据更新操作，能够使用SQL语句对数据库进行数据的插入、更新、删除操作。</w:t>
      </w:r>
    </w:p>
    <w:bookmarkEnd w:id="1"/>
    <w:bookmarkStart w:name="uc9ad9d82" w:id="2"/>
    <w:bookmarkEnd w:id="2"/>
    <w:bookmarkStart w:name="r117m" w:id="3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2.实验环境</w:t>
      </w:r>
    </w:p>
    <w:bookmarkEnd w:id="3"/>
    <w:bookmarkStart w:name="u6de48d35" w:id="4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60607"/>
          <w:sz w:val="21"/>
        </w:rPr>
        <w:t>数据库管理系统 PostgreSQL</w:t>
      </w:r>
    </w:p>
    <w:bookmarkEnd w:id="4"/>
    <w:bookmarkStart w:name="ua8a0a112" w:id="5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60607"/>
          <w:sz w:val="21"/>
        </w:rPr>
        <w:t>包含所需表和数据的数据库实例。</w:t>
      </w:r>
    </w:p>
    <w:bookmarkEnd w:id="5"/>
    <w:bookmarkStart w:name="u3561b27a" w:id="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1"/>
        </w:rPr>
        <w:t>在该数据库中存在4张表格，分别为：</w:t>
      </w:r>
    </w:p>
    <w:bookmarkEnd w:id="6"/>
    <w:bookmarkStart w:name="u4ed9dc6e" w:id="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1"/>
        </w:rPr>
        <w:t>STUDENTS(sid,sname,email,grade)</w:t>
      </w:r>
    </w:p>
    <w:bookmarkEnd w:id="7"/>
    <w:bookmarkStart w:name="u3697d77b" w:id="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1"/>
        </w:rPr>
        <w:t>TEACHERS(tid,tname,email,salary)</w:t>
      </w:r>
    </w:p>
    <w:bookmarkEnd w:id="8"/>
    <w:bookmarkStart w:name="uf86bba63" w:id="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1"/>
        </w:rPr>
        <w:t>COURSES(cid,cname,hour)</w:t>
      </w:r>
    </w:p>
    <w:bookmarkEnd w:id="9"/>
    <w:bookmarkStart w:name="uc0712bf3" w:id="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1"/>
        </w:rPr>
        <w:t>CHOICES(no,sid,tid,cid,score)</w:t>
      </w:r>
    </w:p>
    <w:bookmarkEnd w:id="10"/>
    <w:bookmarkStart w:name="wAAAR" w:id="11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3.实验常用语句</w:t>
      </w:r>
    </w:p>
    <w:bookmarkEnd w:id="11"/>
    <w:bookmarkStart w:name="u196e614f" w:id="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用于在数据库中进行数据的插入、更新和删除操作：</w:t>
      </w:r>
    </w:p>
    <w:bookmarkEnd w:id="12"/>
    <w:bookmarkStart w:name="ah6Xp" w:id="13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插入（Insert）</w:t>
      </w:r>
    </w:p>
    <w:bookmarkEnd w:id="13"/>
    <w:bookmarkStart w:name="uc1048a10" w:id="14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插入完整的行：</w:t>
      </w:r>
    </w:p>
    <w:bookmarkEnd w:id="14"/>
    <w:bookmarkStart w:name="wLLBx" w:id="1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INSERT INTO table_name (column1, column2, column3, ...)</w:t>
        <w:br/>
        <w:t>VALUES (value1, value2, value3, ...);</w:t>
        <w:br/>
      </w:r>
    </w:p>
    <w:bookmarkEnd w:id="15"/>
    <w:bookmarkStart w:name="FApfN" w:id="16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更新（Update）</w:t>
      </w:r>
    </w:p>
    <w:bookmarkEnd w:id="16"/>
    <w:bookmarkStart w:name="udc80740c" w:id="17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更新特定行：</w:t>
      </w:r>
    </w:p>
    <w:bookmarkEnd w:id="17"/>
    <w:bookmarkStart w:name="IdRJj" w:id="1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UPDATE table_name</w:t>
        <w:br/>
        <w:t>SET column1 = value1, column2 = value2, ...</w:t>
        <w:br/>
        <w:t>WHERE condition;</w:t>
        <w:br/>
      </w:r>
    </w:p>
    <w:bookmarkEnd w:id="18"/>
    <w:bookmarkStart w:name="Uf9uz" w:id="1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删除（Delete）</w:t>
      </w:r>
    </w:p>
    <w:bookmarkEnd w:id="19"/>
    <w:bookmarkStart w:name="ua9523255" w:id="20"/>
    <w:p>
      <w:pPr>
        <w:numPr>
          <w:ilvl w:val="0"/>
          <w:numId w:val="4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删除特定行：</w:t>
      </w:r>
    </w:p>
    <w:bookmarkEnd w:id="20"/>
    <w:bookmarkStart w:name="g3Txi" w:id="2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DELETE FROM table_name</w:t>
        <w:br/>
        <w:t>WHERE condition;</w:t>
        <w:br/>
      </w:r>
    </w:p>
    <w:bookmarkEnd w:id="21"/>
    <w:bookmarkStart w:name="I9kEd" w:id="22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4.实验内容</w:t>
      </w:r>
    </w:p>
    <w:bookmarkEnd w:id="22"/>
    <w:bookmarkStart w:name="PQizm" w:id="23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1. </w:t>
      </w:r>
      <w:r>
        <w:rPr>
          <w:rFonts w:ascii="宋体" w:hAnsi="Times New Roman" w:eastAsia="宋体"/>
        </w:rPr>
        <w:t>使用SQL语句向STUDENTS表中插入元组(编号：700045678；名字：LiMing；EMAIL：LX@cdemg.com；年级：1992)</w:t>
      </w:r>
    </w:p>
    <w:bookmarkEnd w:id="23"/>
    <w:bookmarkStart w:name="fEPSR" w:id="2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insert into students(sid,sname,email,grade)</w:t>
        <w:br/>
        <w:t>values('700045678','LiMing','LX@cdemg.com',1992)</w:t>
        <w:br/>
      </w:r>
    </w:p>
    <w:bookmarkEnd w:id="24"/>
    <w:bookmarkStart w:name="u625b618a" w:id="2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运行结果</w:t>
      </w:r>
    </w:p>
    <w:bookmarkEnd w:id="25"/>
    <w:bookmarkStart w:name="uf30aa601" w:id="26"/>
    <w:p>
      <w:pPr>
        <w:spacing w:after="50" w:line="360" w:lineRule="auto" w:beforeLines="100"/>
        <w:ind w:left="0"/>
        <w:jc w:val="left"/>
      </w:pPr>
      <w:bookmarkStart w:name="u7df97066" w:id="27"/>
      <w:r>
        <w:rPr>
          <w:rFonts w:eastAsia="宋体" w:ascii="宋体"/>
        </w:rPr>
        <w:drawing>
          <wp:inline distT="0" distB="0" distL="0" distR="0">
            <wp:extent cx="2184400" cy="86238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86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bookmarkEnd w:id="26"/>
    <w:bookmarkStart w:name="uc00ad023" w:id="2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查询语句执行</w:t>
      </w:r>
    </w:p>
    <w:bookmarkEnd w:id="28"/>
    <w:bookmarkStart w:name="u06584eaa" w:id="29"/>
    <w:p>
      <w:pPr>
        <w:spacing w:after="50" w:line="360" w:lineRule="auto" w:beforeLines="100"/>
        <w:ind w:left="0"/>
        <w:jc w:val="left"/>
      </w:pPr>
      <w:bookmarkStart w:name="u6bb18f3c" w:id="30"/>
      <w:r>
        <w:rPr>
          <w:rFonts w:eastAsia="宋体" w:ascii="宋体"/>
        </w:rPr>
        <w:drawing>
          <wp:inline distT="0" distB="0" distL="0" distR="0">
            <wp:extent cx="4538133" cy="204890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8133" cy="204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bookmarkEnd w:id="29"/>
    <w:bookmarkStart w:name="iyqOg" w:id="31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2. </w:t>
      </w:r>
      <w:r>
        <w:rPr>
          <w:rFonts w:ascii="宋体" w:hAnsi="Times New Roman" w:eastAsia="宋体"/>
        </w:rPr>
        <w:t>对每个课程，求学生的选课人数和学生的平均成绩，并把结果存入数据库。使用SELECT INTO和INSERT INTO两种方法实现。（提示：可先创建一个新表再插入数据）</w:t>
      </w:r>
    </w:p>
    <w:bookmarkEnd w:id="31"/>
    <w:bookmarkStart w:name="H8klk" w:id="3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create table courseinfo(</w:t>
        <w:br/>
        <w:t xml:space="preserve">    cid char(100),</w:t>
        <w:br/>
        <w:t xml:space="preserve">    avg int ,</w:t>
        <w:br/>
        <w:t xml:space="preserve">    num int</w:t>
        <w:br/>
        <w:t>);</w:t>
        <w:br/>
        <w:t/>
        <w:br/>
        <w:t>INSERT INTO courseinfo(cid,num,avg)</w:t>
        <w:br/>
        <w:t>SELECT cid,</w:t>
        <w:br/>
        <w:t xml:space="preserve">       COUNT(*) AS num,</w:t>
        <w:br/>
        <w:t xml:space="preserve">       AVG(score) AS avg</w:t>
        <w:br/>
        <w:t>FROM choices</w:t>
        <w:br/>
        <w:t>GROUP BY cid;</w:t>
        <w:br/>
        <w:t/>
        <w:br/>
      </w:r>
    </w:p>
    <w:bookmarkEnd w:id="32"/>
    <w:bookmarkStart w:name="ud6ff9993" w:id="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创建新表，查询结果</w:t>
      </w:r>
    </w:p>
    <w:bookmarkEnd w:id="33"/>
    <w:bookmarkStart w:name="GyOUU" w:id="3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/>
        <w:br/>
        <w:t>select * from courseinfo</w:t>
        <w:br/>
      </w:r>
    </w:p>
    <w:bookmarkEnd w:id="34"/>
    <w:bookmarkStart w:name="u2e53495a" w:id="35"/>
    <w:p>
      <w:pPr>
        <w:spacing w:after="50" w:line="360" w:lineRule="auto" w:beforeLines="100"/>
        <w:ind w:left="0"/>
        <w:jc w:val="left"/>
      </w:pPr>
      <w:bookmarkStart w:name="u0091ff93" w:id="36"/>
      <w:r>
        <w:rPr>
          <w:rFonts w:eastAsia="宋体" w:ascii="宋体"/>
        </w:rPr>
        <w:drawing>
          <wp:inline distT="0" distB="0" distL="0" distR="0">
            <wp:extent cx="5486400" cy="446011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bookmarkEnd w:id="35"/>
    <w:bookmarkStart w:name="zKCVi" w:id="3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SELECT cid,</w:t>
        <w:br/>
        <w:t xml:space="preserve">       COUNT(*) AS num,</w:t>
        <w:br/>
        <w:t xml:space="preserve">       AVG(score) AS avg</w:t>
        <w:br/>
        <w:t xml:space="preserve">into choiceinfo	   </w:t>
        <w:br/>
        <w:t>FROM choices</w:t>
        <w:br/>
        <w:t>GROUP BY cid;</w:t>
        <w:br/>
        <w:t/>
        <w:br/>
      </w:r>
    </w:p>
    <w:bookmarkEnd w:id="37"/>
    <w:bookmarkStart w:name="u77fb5aba" w:id="3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查询结果</w:t>
      </w:r>
    </w:p>
    <w:bookmarkEnd w:id="38"/>
    <w:bookmarkStart w:name="I26Qz" w:id="3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select * from choiceinfo</w:t>
        <w:br/>
      </w:r>
    </w:p>
    <w:bookmarkEnd w:id="39"/>
    <w:bookmarkStart w:name="u2ec03287" w:id="40"/>
    <w:p>
      <w:pPr>
        <w:spacing w:after="50" w:line="360" w:lineRule="auto" w:beforeLines="100"/>
        <w:ind w:left="0"/>
        <w:jc w:val="left"/>
      </w:pPr>
      <w:bookmarkStart w:name="u8c790302" w:id="41"/>
      <w:r>
        <w:rPr>
          <w:rFonts w:eastAsia="宋体" w:ascii="宋体"/>
        </w:rPr>
        <w:drawing>
          <wp:inline distT="0" distB="0" distL="0" distR="0">
            <wp:extent cx="5841999" cy="357498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0534" cy="36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bookmarkEnd w:id="40"/>
    <w:bookmarkStart w:name="mKBZ5" w:id="42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3. </w:t>
      </w:r>
      <w:r>
        <w:rPr>
          <w:rFonts w:ascii="宋体" w:hAnsi="Times New Roman" w:eastAsia="宋体"/>
        </w:rPr>
        <w:t xml:space="preserve"> 在STUDENTS表中使用SQL语句将姓名为“LiMing”的学生的年级改为“2002”</w:t>
      </w:r>
    </w:p>
    <w:bookmarkEnd w:id="42"/>
    <w:bookmarkStart w:name="m0rbT" w:id="4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update students</w:t>
        <w:br/>
        <w:t>set grade='2002'</w:t>
        <w:br/>
        <w:t>where sname='LiMing'</w:t>
        <w:br/>
      </w:r>
    </w:p>
    <w:bookmarkEnd w:id="43"/>
    <w:bookmarkStart w:name="xU0WS" w:id="44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4. </w:t>
      </w:r>
      <w:r>
        <w:rPr>
          <w:rFonts w:ascii="宋体" w:hAnsi="Times New Roman" w:eastAsia="宋体"/>
        </w:rPr>
        <w:t>在TEACHERS表中使用SQL语句将所有教师的工资多加500元</w:t>
      </w:r>
    </w:p>
    <w:bookmarkEnd w:id="44"/>
    <w:bookmarkStart w:name="wQoeF" w:id="4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update teachers</w:t>
        <w:br/>
        <w:t>set salary=salary+500</w:t>
        <w:br/>
        <w:t/>
        <w:br/>
      </w:r>
    </w:p>
    <w:bookmarkEnd w:id="45"/>
    <w:bookmarkStart w:name="mDmws" w:id="46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5. </w:t>
      </w:r>
      <w:r>
        <w:rPr>
          <w:rFonts w:ascii="宋体" w:hAnsi="Times New Roman" w:eastAsia="宋体"/>
        </w:rPr>
        <w:t>将姓名为zapyv的学生的课程“C”的成绩加上5分</w:t>
      </w:r>
    </w:p>
    <w:bookmarkEnd w:id="46"/>
    <w:bookmarkStart w:name="JC4uH" w:id="4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 xml:space="preserve">update choices </w:t>
        <w:br/>
        <w:t>set score=score+5</w:t>
        <w:br/>
        <w:t>where sid=</w:t>
        <w:br/>
        <w:t>(select sid from students where sname='zapyv')</w:t>
        <w:br/>
        <w:t>and</w:t>
        <w:br/>
        <w:t>cid=</w:t>
        <w:br/>
        <w:t>(select cid from courses where cname ='c')</w:t>
        <w:br/>
        <w:t/>
        <w:br/>
      </w:r>
    </w:p>
    <w:bookmarkEnd w:id="47"/>
    <w:bookmarkStart w:name="Ch8O4" w:id="48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6. </w:t>
      </w:r>
      <w:r>
        <w:rPr>
          <w:rFonts w:ascii="宋体" w:hAnsi="Times New Roman" w:eastAsia="宋体"/>
        </w:rPr>
        <w:t>在STUDENTS表中使用SQL语句删除姓名为“LiMing”的学生信息</w:t>
      </w:r>
    </w:p>
    <w:bookmarkEnd w:id="48"/>
    <w:bookmarkStart w:name="u52ef7842" w:id="4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删除前</w:t>
      </w:r>
    </w:p>
    <w:bookmarkEnd w:id="49"/>
    <w:bookmarkStart w:name="u9b7a814d" w:id="50"/>
    <w:p>
      <w:pPr>
        <w:spacing w:after="50" w:line="360" w:lineRule="auto" w:beforeLines="100"/>
        <w:ind w:left="0"/>
        <w:jc w:val="left"/>
      </w:pPr>
      <w:bookmarkStart w:name="u7ad526ae" w:id="51"/>
      <w:r>
        <w:rPr>
          <w:rFonts w:eastAsia="宋体" w:ascii="宋体"/>
        </w:rPr>
        <w:drawing>
          <wp:inline distT="0" distB="0" distL="0" distR="0">
            <wp:extent cx="5384800" cy="186824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86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bookmarkEnd w:id="50"/>
    <w:bookmarkStart w:name="u5b9fcf26" w:id="5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删除后</w:t>
      </w:r>
    </w:p>
    <w:bookmarkEnd w:id="52"/>
    <w:bookmarkStart w:name="p5Fb4" w:id="5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delete from students</w:t>
        <w:br/>
        <w:t>where sname='LiMing'</w:t>
        <w:br/>
      </w:r>
    </w:p>
    <w:bookmarkEnd w:id="53"/>
    <w:bookmarkStart w:name="u8ef52233" w:id="5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查询结果</w:t>
      </w:r>
    </w:p>
    <w:bookmarkEnd w:id="54"/>
    <w:bookmarkStart w:name="u8b20b036" w:id="55"/>
    <w:p>
      <w:pPr>
        <w:spacing w:after="50" w:line="360" w:lineRule="auto" w:beforeLines="100"/>
        <w:ind w:left="0"/>
        <w:jc w:val="left"/>
      </w:pPr>
      <w:bookmarkStart w:name="u36a3a9a7" w:id="56"/>
      <w:r>
        <w:rPr>
          <w:rFonts w:eastAsia="宋体" w:ascii="宋体"/>
        </w:rPr>
        <w:drawing>
          <wp:inline distT="0" distB="0" distL="0" distR="0">
            <wp:extent cx="5571066" cy="262394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1066" cy="262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bookmarkEnd w:id="55"/>
    <w:bookmarkStart w:name="wk0JF" w:id="57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7. </w:t>
      </w:r>
      <w:r>
        <w:rPr>
          <w:rFonts w:ascii="宋体" w:hAnsi="Times New Roman" w:eastAsia="宋体"/>
        </w:rPr>
        <w:t>删除所有选修课程“Java”的选课记录</w:t>
      </w:r>
    </w:p>
    <w:bookmarkEnd w:id="57"/>
    <w:bookmarkStart w:name="u5a5b954b" w:id="58"/>
    <w:p>
      <w:pPr>
        <w:spacing w:after="50" w:line="360" w:lineRule="auto" w:beforeLines="100"/>
        <w:ind w:left="0"/>
        <w:jc w:val="left"/>
      </w:pPr>
      <w:bookmarkStart w:name="u2a96e167" w:id="59"/>
      <w:r>
        <w:rPr>
          <w:rFonts w:eastAsia="宋体" w:ascii="宋体"/>
        </w:rPr>
        <w:drawing>
          <wp:inline distT="0" distB="0" distL="0" distR="0">
            <wp:extent cx="3911600" cy="163909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63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"/>
    </w:p>
    <w:bookmarkEnd w:id="58"/>
    <w:bookmarkStart w:name="hTXmK" w:id="60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8. </w:t>
      </w:r>
      <w:r>
        <w:rPr>
          <w:rFonts w:ascii="宋体" w:hAnsi="Times New Roman" w:eastAsia="宋体"/>
        </w:rPr>
        <w:t>对COURSES表做删去时间&lt;48的元组的操作，并讨论该删除操作所受到的约束</w:t>
      </w:r>
    </w:p>
    <w:bookmarkEnd w:id="60"/>
    <w:bookmarkStart w:name="IQmGl" w:id="6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 xml:space="preserve">delete from courses </w:t>
        <w:br/>
        <w:t>where hour&lt;48</w:t>
        <w:br/>
      </w:r>
    </w:p>
    <w:bookmarkEnd w:id="61"/>
    <w:bookmarkStart w:name="u3957ca07" w:id="6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会出现报错</w:t>
      </w:r>
    </w:p>
    <w:bookmarkEnd w:id="62"/>
    <w:bookmarkStart w:name="u6bf70512" w:id="63"/>
    <w:p>
      <w:pPr>
        <w:spacing w:after="50" w:line="360" w:lineRule="auto" w:beforeLines="100"/>
        <w:ind w:left="0"/>
        <w:jc w:val="left"/>
      </w:pPr>
      <w:bookmarkStart w:name="u6065b0e4" w:id="64"/>
      <w:r>
        <w:rPr>
          <w:rFonts w:eastAsia="宋体" w:ascii="宋体"/>
        </w:rPr>
        <w:drawing>
          <wp:inline distT="0" distB="0" distL="0" distR="0">
            <wp:extent cx="5842000" cy="116253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0134" cy="13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</w:p>
    <w:bookmarkEnd w:id="63"/>
    <w:bookmarkStart w:name="u8bdf9982" w:id="6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60607"/>
          <w:sz w:val="21"/>
        </w:rPr>
        <w:t xml:space="preserve">其他表中存在依赖于 </w:t>
      </w:r>
      <w:r>
        <w:rPr>
          <w:rFonts w:ascii="宋体" w:hAnsi="Courier New" w:eastAsia="宋体"/>
          <w:b w:val="false"/>
          <w:i w:val="false"/>
          <w:color w:val="060607"/>
          <w:sz w:val="21"/>
        </w:rPr>
        <w:t>COURSES</w:t>
      </w:r>
      <w:r>
        <w:rPr>
          <w:rFonts w:ascii="宋体" w:hAnsi="Times New Roman" w:eastAsia="宋体"/>
          <w:b w:val="false"/>
          <w:i w:val="false"/>
          <w:color w:val="060607"/>
          <w:sz w:val="21"/>
        </w:rPr>
        <w:t xml:space="preserve"> 表的外键，那么在删除 </w:t>
      </w:r>
      <w:r>
        <w:rPr>
          <w:rFonts w:ascii="宋体" w:hAnsi="Courier New" w:eastAsia="宋体"/>
          <w:b w:val="false"/>
          <w:i w:val="false"/>
          <w:color w:val="060607"/>
          <w:sz w:val="21"/>
        </w:rPr>
        <w:t>COURSES</w:t>
      </w:r>
      <w:r>
        <w:rPr>
          <w:rFonts w:ascii="宋体" w:hAnsi="Times New Roman" w:eastAsia="宋体"/>
          <w:b w:val="false"/>
          <w:i w:val="false"/>
          <w:color w:val="060607"/>
          <w:sz w:val="21"/>
        </w:rPr>
        <w:t xml:space="preserve"> 表中的记录之前，需要先删除那些依赖的记录。否则，数据库会因为外键约束而拒绝删除操作。</w:t>
      </w:r>
    </w:p>
    <w:bookmarkEnd w:id="65"/>
    <w:bookmarkStart w:name="uf875da6a" w:id="6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更改操作为</w:t>
      </w:r>
    </w:p>
    <w:bookmarkEnd w:id="66"/>
    <w:bookmarkStart w:name="ub2aef7f2" w:id="67"/>
    <w:p>
      <w:pPr>
        <w:spacing w:after="50" w:line="360" w:lineRule="auto" w:beforeLines="100"/>
        <w:ind w:left="0"/>
        <w:jc w:val="left"/>
      </w:pPr>
      <w:bookmarkStart w:name="u6b904d5a" w:id="68"/>
      <w:r>
        <w:rPr>
          <w:rFonts w:eastAsia="宋体" w:ascii="宋体"/>
        </w:rPr>
        <w:drawing>
          <wp:inline distT="0" distB="0" distL="0" distR="0">
            <wp:extent cx="4334933" cy="160332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933" cy="16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</w:p>
    <w:bookmarkEnd w:id="67"/>
    <w:bookmarkStart w:name="uc530957a" w:id="6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再次执行操作后成功删除</w:t>
      </w:r>
    </w:p>
    <w:bookmarkEnd w:id="69"/>
    <w:bookmarkStart w:name="UfERN" w:id="70"/>
    <w:p>
      <w:pPr>
        <w:pStyle w:val="Heading1"/>
        <w:spacing w:after="50" w:line="360" w:lineRule="auto" w:beforeLines="100"/>
        <w:ind w:left="0"/>
        <w:jc w:val="left"/>
      </w:pPr>
      <w:bookmarkStart w:name="u00910f93" w:id="71"/>
      <w:r>
        <w:rPr>
          <w:rFonts w:eastAsia="宋体" w:ascii="宋体"/>
        </w:rPr>
        <w:drawing>
          <wp:inline distT="0" distB="0" distL="0" distR="0">
            <wp:extent cx="2489200" cy="12006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1"/>
      <w:r>
        <w:rPr>
          <w:rFonts w:ascii="宋体" w:hAnsi="Times New Roman" w:eastAsia="宋体"/>
        </w:rPr>
        <w:t>自我实践</w:t>
      </w:r>
    </w:p>
    <w:bookmarkEnd w:id="70"/>
    <w:bookmarkStart w:name="BLULz" w:id="72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1. </w:t>
      </w:r>
      <w:r>
        <w:rPr>
          <w:rFonts w:ascii="宋体" w:hAnsi="Times New Roman" w:eastAsia="宋体"/>
        </w:rPr>
        <w:t>向STUDENTS表插入编号是“800022222”且姓名是“WangLan”的元组</w:t>
      </w:r>
    </w:p>
    <w:bookmarkEnd w:id="72"/>
    <w:bookmarkStart w:name="gL0Z3" w:id="7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insert into students(sid,sname)</w:t>
        <w:br/>
        <w:t>values('800022222','WangLan')</w:t>
        <w:br/>
      </w:r>
    </w:p>
    <w:bookmarkEnd w:id="73"/>
    <w:bookmarkStart w:name="u70134ade" w:id="7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插入后的查询结果</w:t>
      </w:r>
    </w:p>
    <w:bookmarkEnd w:id="74"/>
    <w:bookmarkStart w:name="u25030542" w:id="75"/>
    <w:p>
      <w:pPr>
        <w:spacing w:after="50" w:line="360" w:lineRule="auto" w:beforeLines="100"/>
        <w:ind w:left="0"/>
        <w:jc w:val="left"/>
      </w:pPr>
      <w:bookmarkStart w:name="u7420e841" w:id="76"/>
      <w:r>
        <w:rPr>
          <w:rFonts w:eastAsia="宋体" w:ascii="宋体"/>
        </w:rPr>
        <w:drawing>
          <wp:inline distT="0" distB="0" distL="0" distR="0">
            <wp:extent cx="4605867" cy="142096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5867" cy="142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"/>
    </w:p>
    <w:bookmarkEnd w:id="75"/>
    <w:bookmarkStart w:name="u1a68b4b4" w:id="77"/>
    <w:bookmarkEnd w:id="77"/>
    <w:bookmarkStart w:name="k2L5f" w:id="78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2. </w:t>
      </w:r>
      <w:r>
        <w:rPr>
          <w:rFonts w:ascii="宋体" w:hAnsi="Times New Roman" w:eastAsia="宋体"/>
        </w:rPr>
        <w:t>向TEACHERS表插入元组(“200001000”,"LXL",“s4zrck@pew.net”,“3024”)</w:t>
      </w:r>
    </w:p>
    <w:bookmarkEnd w:id="78"/>
    <w:bookmarkStart w:name="tKObV" w:id="7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insert into teachers(tid,tname,email,salary)</w:t>
        <w:br/>
        <w:t>values(“200001000”,"LXL",“s4zrck@pew.net”,“3024”)</w:t>
        <w:br/>
      </w:r>
    </w:p>
    <w:bookmarkEnd w:id="79"/>
    <w:bookmarkStart w:name="ua49dca96" w:id="80"/>
    <w:p>
      <w:pPr>
        <w:spacing w:after="50" w:line="360" w:lineRule="auto" w:beforeLines="100"/>
        <w:ind w:left="0"/>
        <w:jc w:val="left"/>
      </w:pPr>
      <w:bookmarkStart w:name="u27a1bfe8" w:id="81"/>
      <w:r>
        <w:rPr>
          <w:rFonts w:eastAsia="宋体" w:ascii="宋体"/>
        </w:rPr>
        <w:drawing>
          <wp:inline distT="0" distB="0" distL="0" distR="0">
            <wp:extent cx="2895600" cy="120978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0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1"/>
    </w:p>
    <w:bookmarkEnd w:id="80"/>
    <w:bookmarkStart w:name="uc9eb39f1" w:id="8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插入后的查询结果</w:t>
      </w:r>
    </w:p>
    <w:bookmarkEnd w:id="82"/>
    <w:bookmarkStart w:name="u42206fdc" w:id="83"/>
    <w:p>
      <w:pPr>
        <w:spacing w:after="50" w:line="360" w:lineRule="auto" w:beforeLines="100"/>
        <w:ind w:left="0"/>
        <w:jc w:val="left"/>
      </w:pPr>
      <w:bookmarkStart w:name="u7bdb168c" w:id="84"/>
      <w:r>
        <w:rPr>
          <w:rFonts w:eastAsia="宋体" w:ascii="宋体"/>
        </w:rPr>
        <w:drawing>
          <wp:inline distT="0" distB="0" distL="0" distR="0">
            <wp:extent cx="4351867" cy="140022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1867" cy="14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4"/>
    </w:p>
    <w:bookmarkEnd w:id="83"/>
    <w:bookmarkStart w:name="mw63E" w:id="85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3. </w:t>
      </w:r>
      <w:r>
        <w:rPr>
          <w:rFonts w:ascii="宋体" w:hAnsi="Times New Roman" w:eastAsia="宋体"/>
        </w:rPr>
        <w:t>将TEACHERS表中编号为“200010493”的老师工资改为4000</w:t>
      </w:r>
    </w:p>
    <w:bookmarkEnd w:id="85"/>
    <w:bookmarkStart w:name="tQ4m4" w:id="8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update teachers</w:t>
        <w:br/>
        <w:t>set salary=4000</w:t>
        <w:br/>
        <w:t>where tid='200010493'</w:t>
        <w:br/>
      </w:r>
    </w:p>
    <w:bookmarkEnd w:id="86"/>
    <w:bookmarkStart w:name="u17cae16e" w:id="87"/>
    <w:p>
      <w:pPr>
        <w:spacing w:after="50" w:line="360" w:lineRule="auto" w:beforeLines="100"/>
        <w:ind w:left="0"/>
        <w:jc w:val="left"/>
      </w:pPr>
      <w:bookmarkStart w:name="u9665e4cc" w:id="88"/>
      <w:r>
        <w:rPr>
          <w:rFonts w:eastAsia="宋体" w:ascii="宋体"/>
        </w:rPr>
        <w:drawing>
          <wp:inline distT="0" distB="0" distL="0" distR="0">
            <wp:extent cx="2336800" cy="132396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32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8"/>
    </w:p>
    <w:bookmarkEnd w:id="87"/>
    <w:bookmarkStart w:name="u0fe51220" w:id="89"/>
    <w:bookmarkEnd w:id="89"/>
    <w:bookmarkStart w:name="u69aa4268" w:id="90"/>
    <w:bookmarkEnd w:id="90"/>
    <w:bookmarkStart w:name="VIYiq" w:id="9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select * from teachers</w:t>
        <w:br/>
        <w:t>where tid='200010493'</w:t>
        <w:br/>
      </w:r>
    </w:p>
    <w:bookmarkEnd w:id="91"/>
    <w:bookmarkStart w:name="u93311c11" w:id="92"/>
    <w:p>
      <w:pPr>
        <w:spacing w:after="50" w:line="360" w:lineRule="auto" w:beforeLines="100"/>
        <w:ind w:left="0"/>
        <w:jc w:val="left"/>
      </w:pPr>
      <w:bookmarkStart w:name="uccf4e952" w:id="93"/>
      <w:r>
        <w:rPr>
          <w:rFonts w:eastAsia="宋体" w:ascii="宋体"/>
        </w:rPr>
        <w:drawing>
          <wp:inline distT="0" distB="0" distL="0" distR="0">
            <wp:extent cx="4876800" cy="79376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9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3"/>
    </w:p>
    <w:bookmarkEnd w:id="92"/>
    <w:bookmarkStart w:name="BKyb9" w:id="94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4. </w:t>
      </w:r>
      <w:r>
        <w:rPr>
          <w:rFonts w:ascii="宋体" w:hAnsi="Times New Roman" w:eastAsia="宋体"/>
        </w:rPr>
        <w:t>将TEACHERS表中所有工资小于2500的老师工资改为2500</w:t>
      </w:r>
    </w:p>
    <w:bookmarkEnd w:id="94"/>
    <w:bookmarkStart w:name="u2d383ad7" w:id="9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更改前</w:t>
      </w:r>
    </w:p>
    <w:bookmarkEnd w:id="95"/>
    <w:bookmarkStart w:name="udbfb36ee" w:id="96"/>
    <w:p>
      <w:pPr>
        <w:spacing w:after="50" w:line="360" w:lineRule="auto" w:beforeLines="100"/>
        <w:ind w:left="0"/>
        <w:jc w:val="left"/>
      </w:pPr>
      <w:bookmarkStart w:name="u526a7523" w:id="97"/>
      <w:r>
        <w:rPr>
          <w:rFonts w:eastAsia="宋体" w:ascii="宋体"/>
        </w:rPr>
        <w:drawing>
          <wp:inline distT="0" distB="0" distL="0" distR="0">
            <wp:extent cx="4334933" cy="357385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4933" cy="357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7"/>
    </w:p>
    <w:bookmarkEnd w:id="96"/>
    <w:bookmarkStart w:name="vNE56" w:id="9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update teachers</w:t>
        <w:br/>
        <w:t>set salary=2500</w:t>
        <w:br/>
        <w:t>where salary&lt;2500</w:t>
        <w:br/>
      </w:r>
    </w:p>
    <w:bookmarkEnd w:id="98"/>
    <w:bookmarkStart w:name="ub28ff088" w:id="99"/>
    <w:p>
      <w:pPr>
        <w:spacing w:after="50" w:line="360" w:lineRule="auto" w:beforeLines="100"/>
        <w:ind w:left="0"/>
        <w:jc w:val="left"/>
      </w:pPr>
      <w:bookmarkStart w:name="u2a6350a3" w:id="100"/>
      <w:r>
        <w:rPr>
          <w:rFonts w:eastAsia="宋体" w:ascii="宋体"/>
        </w:rPr>
        <w:drawing>
          <wp:inline distT="0" distB="0" distL="0" distR="0">
            <wp:extent cx="1896533" cy="142995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6533" cy="142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0"/>
    </w:p>
    <w:bookmarkEnd w:id="99"/>
    <w:bookmarkStart w:name="u614b53ed" w:id="10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更改后</w:t>
      </w:r>
    </w:p>
    <w:bookmarkEnd w:id="101"/>
    <w:bookmarkStart w:name="u200fa631" w:id="102"/>
    <w:p>
      <w:pPr>
        <w:spacing w:after="50" w:line="360" w:lineRule="auto" w:beforeLines="100"/>
        <w:ind w:left="0"/>
        <w:jc w:val="left"/>
      </w:pPr>
      <w:bookmarkStart w:name="u187abc56" w:id="103"/>
      <w:r>
        <w:rPr>
          <w:rFonts w:eastAsia="宋体" w:ascii="宋体"/>
        </w:rPr>
        <w:drawing>
          <wp:inline distT="0" distB="0" distL="0" distR="0">
            <wp:extent cx="4605867" cy="122908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5867" cy="122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3"/>
    </w:p>
    <w:bookmarkEnd w:id="102"/>
    <w:bookmarkStart w:name="ZyxRd" w:id="104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5. </w:t>
      </w:r>
      <w:r>
        <w:rPr>
          <w:rFonts w:ascii="宋体" w:hAnsi="Times New Roman" w:eastAsia="宋体"/>
        </w:rPr>
        <w:t>将由编号为“200016731”的老师讲授的课程全部改成由姓名为“rnupx”的老师讲授</w:t>
      </w:r>
    </w:p>
    <w:bookmarkEnd w:id="104"/>
    <w:bookmarkStart w:name="KMkzN" w:id="10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 xml:space="preserve">update choices </w:t>
        <w:br/>
        <w:t>set tid =</w:t>
        <w:br/>
        <w:t>(select tid from teachers where tname='rnupx')</w:t>
        <w:br/>
        <w:t>where tid='200016731'</w:t>
        <w:br/>
      </w:r>
    </w:p>
    <w:bookmarkEnd w:id="105"/>
    <w:bookmarkStart w:name="u00539091" w:id="106"/>
    <w:p>
      <w:pPr>
        <w:spacing w:after="50" w:line="360" w:lineRule="auto" w:beforeLines="100"/>
        <w:ind w:left="0"/>
        <w:jc w:val="left"/>
      </w:pPr>
      <w:bookmarkStart w:name="uc003bee4" w:id="107"/>
      <w:r>
        <w:rPr>
          <w:rFonts w:eastAsia="宋体" w:ascii="宋体"/>
        </w:rPr>
        <w:drawing>
          <wp:inline distT="0" distB="0" distL="0" distR="0">
            <wp:extent cx="3691467" cy="150447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1467" cy="15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7"/>
    </w:p>
    <w:bookmarkEnd w:id="106"/>
    <w:bookmarkStart w:name="sLPme" w:id="108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6. </w:t>
      </w:r>
      <w:r>
        <w:rPr>
          <w:rFonts w:ascii="宋体" w:hAnsi="Times New Roman" w:eastAsia="宋体"/>
        </w:rPr>
        <w:t>更新编号“800071780”的学生年级为“2001”</w:t>
      </w:r>
    </w:p>
    <w:bookmarkEnd w:id="108"/>
    <w:bookmarkStart w:name="ZFoFk" w:id="10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update students</w:t>
        <w:br/>
        <w:t>grade=2001</w:t>
        <w:br/>
        <w:t>where sid='800071780'</w:t>
        <w:br/>
        <w:t/>
        <w:br/>
      </w:r>
    </w:p>
    <w:bookmarkEnd w:id="109"/>
    <w:bookmarkStart w:name="ud21dda2f" w:id="110"/>
    <w:p>
      <w:pPr>
        <w:spacing w:after="50" w:line="360" w:lineRule="auto" w:beforeLines="100"/>
        <w:ind w:left="0"/>
        <w:jc w:val="left"/>
      </w:pPr>
      <w:bookmarkStart w:name="u3e28698e" w:id="111"/>
      <w:r>
        <w:rPr>
          <w:rFonts w:eastAsia="宋体" w:ascii="宋体"/>
        </w:rPr>
        <w:drawing>
          <wp:inline distT="0" distB="0" distL="0" distR="0">
            <wp:extent cx="2777067" cy="146104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7067" cy="146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1"/>
    </w:p>
    <w:bookmarkEnd w:id="110"/>
    <w:bookmarkStart w:name="NB6JS" w:id="112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7. </w:t>
      </w:r>
      <w:r>
        <w:rPr>
          <w:rFonts w:ascii="宋体" w:hAnsi="Times New Roman" w:eastAsia="宋体"/>
        </w:rPr>
        <w:t>删除没有学生选修的课程</w:t>
      </w:r>
    </w:p>
    <w:bookmarkEnd w:id="112"/>
    <w:bookmarkStart w:name="ua9e39249" w:id="1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存在课程没有学生选择</w:t>
      </w:r>
    </w:p>
    <w:bookmarkEnd w:id="113"/>
    <w:bookmarkStart w:name="u83faf4d8" w:id="114"/>
    <w:p>
      <w:pPr>
        <w:spacing w:after="50" w:line="360" w:lineRule="auto" w:beforeLines="100"/>
        <w:ind w:left="0"/>
        <w:jc w:val="left"/>
      </w:pPr>
      <w:bookmarkStart w:name="u4b0f06dc" w:id="115"/>
      <w:r>
        <w:rPr>
          <w:rFonts w:eastAsia="宋体" w:ascii="宋体"/>
        </w:rPr>
        <w:drawing>
          <wp:inline distT="0" distB="0" distL="0" distR="0">
            <wp:extent cx="3572933" cy="179916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2933" cy="17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5"/>
    </w:p>
    <w:bookmarkEnd w:id="114"/>
    <w:bookmarkStart w:name="u32e4b76c" w:id="1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删除代码</w:t>
      </w:r>
    </w:p>
    <w:bookmarkEnd w:id="116"/>
    <w:bookmarkStart w:name="GcFbf" w:id="11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delete from courses</w:t>
        <w:br/>
        <w:t>where cid not in</w:t>
        <w:br/>
        <w:t xml:space="preserve">(select cid </w:t>
        <w:br/>
        <w:t xml:space="preserve">from choices </w:t>
        <w:br/>
        <w:t>group by cid</w:t>
        <w:br/>
        <w:t>having count(*)&gt;0)</w:t>
        <w:br/>
      </w:r>
    </w:p>
    <w:bookmarkEnd w:id="117"/>
    <w:bookmarkStart w:name="u6d893a82" w:id="118"/>
    <w:p>
      <w:pPr>
        <w:spacing w:after="50" w:line="360" w:lineRule="auto" w:beforeLines="100"/>
        <w:ind w:left="0"/>
        <w:jc w:val="left"/>
      </w:pPr>
      <w:bookmarkStart w:name="ub56c1900" w:id="119"/>
      <w:r>
        <w:rPr>
          <w:rFonts w:eastAsia="宋体" w:ascii="宋体"/>
        </w:rPr>
        <w:drawing>
          <wp:inline distT="0" distB="0" distL="0" distR="0">
            <wp:extent cx="2895600" cy="18612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9"/>
    </w:p>
    <w:bookmarkEnd w:id="118"/>
    <w:bookmarkStart w:name="CJH5w" w:id="120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8. </w:t>
      </w:r>
      <w:r>
        <w:rPr>
          <w:rFonts w:ascii="宋体" w:hAnsi="Times New Roman" w:eastAsia="宋体"/>
        </w:rPr>
        <w:t>删除年级高于1998的学生信息</w:t>
      </w:r>
    </w:p>
    <w:bookmarkEnd w:id="120"/>
    <w:bookmarkStart w:name="eQFgb" w:id="12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 xml:space="preserve">delete from students </w:t>
        <w:br/>
        <w:t>where</w:t>
        <w:br/>
        <w:t>grade&lt;1998</w:t>
        <w:br/>
      </w:r>
    </w:p>
    <w:bookmarkEnd w:id="121"/>
    <w:bookmarkStart w:name="u7f7aa29e" w:id="12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60607"/>
          <w:sz w:val="21"/>
        </w:rPr>
        <w:t xml:space="preserve">其他表中存在依赖于 </w:t>
      </w:r>
      <w:r>
        <w:rPr>
          <w:rFonts w:ascii="宋体" w:hAnsi="Courier New" w:eastAsia="宋体"/>
          <w:b w:val="false"/>
          <w:i w:val="false"/>
          <w:color w:val="060607"/>
          <w:sz w:val="21"/>
        </w:rPr>
        <w:t>studentS</w:t>
      </w:r>
      <w:r>
        <w:rPr>
          <w:rFonts w:ascii="宋体" w:hAnsi="Times New Roman" w:eastAsia="宋体"/>
          <w:b w:val="false"/>
          <w:i w:val="false"/>
          <w:color w:val="060607"/>
          <w:sz w:val="21"/>
        </w:rPr>
        <w:t xml:space="preserve"> 表的外键，那么在删除 </w:t>
      </w:r>
      <w:r>
        <w:rPr>
          <w:rFonts w:ascii="宋体" w:hAnsi="Courier New" w:eastAsia="宋体"/>
          <w:b w:val="false"/>
          <w:i w:val="false"/>
          <w:color w:val="060607"/>
          <w:sz w:val="21"/>
        </w:rPr>
        <w:t>studentS</w:t>
      </w:r>
      <w:r>
        <w:rPr>
          <w:rFonts w:ascii="宋体" w:hAnsi="Times New Roman" w:eastAsia="宋体"/>
          <w:b w:val="false"/>
          <w:i w:val="false"/>
          <w:color w:val="060607"/>
          <w:sz w:val="21"/>
        </w:rPr>
        <w:t xml:space="preserve"> 表中的记录之前，需要先删除那些依赖的记录。否则，数据库会因为外键约束而拒绝删除操作。</w:t>
      </w:r>
    </w:p>
    <w:bookmarkEnd w:id="122"/>
    <w:bookmarkStart w:name="u86845263" w:id="123"/>
    <w:bookmarkEnd w:id="123"/>
    <w:bookmarkStart w:name="uea09bec7" w:id="124"/>
    <w:p>
      <w:pPr>
        <w:spacing w:after="50" w:line="360" w:lineRule="auto" w:beforeLines="100"/>
        <w:ind w:left="0"/>
        <w:jc w:val="left"/>
      </w:pPr>
      <w:bookmarkStart w:name="ue9b4508c" w:id="125"/>
      <w:r>
        <w:rPr>
          <w:rFonts w:eastAsia="宋体" w:ascii="宋体"/>
        </w:rPr>
        <w:drawing>
          <wp:inline distT="0" distB="0" distL="0" distR="0">
            <wp:extent cx="5842000" cy="92882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03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5"/>
    </w:p>
    <w:bookmarkEnd w:id="124"/>
    <w:bookmarkStart w:name="u80cb2fa1" w:id="12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更改操作为</w:t>
      </w:r>
    </w:p>
    <w:bookmarkEnd w:id="126"/>
    <w:bookmarkStart w:name="EtTxw" w:id="12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 xml:space="preserve">delete from choices </w:t>
        <w:br/>
        <w:t xml:space="preserve">where sid in </w:t>
        <w:br/>
        <w:t xml:space="preserve">(select sid from students </w:t>
        <w:br/>
        <w:t>where grade&lt;1998)</w:t>
        <w:br/>
      </w:r>
    </w:p>
    <w:bookmarkEnd w:id="127"/>
    <w:bookmarkStart w:name="u0643736f" w:id="128"/>
    <w:p>
      <w:pPr>
        <w:spacing w:after="50" w:line="360" w:lineRule="auto" w:beforeLines="100"/>
        <w:ind w:left="0"/>
        <w:jc w:val="left"/>
      </w:pPr>
      <w:bookmarkStart w:name="ue24afa60" w:id="129"/>
      <w:r>
        <w:rPr>
          <w:rFonts w:eastAsia="宋体" w:ascii="宋体"/>
        </w:rPr>
        <w:drawing>
          <wp:inline distT="0" distB="0" distL="0" distR="0">
            <wp:extent cx="2336800" cy="149529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49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9"/>
    </w:p>
    <w:bookmarkEnd w:id="128"/>
    <w:bookmarkStart w:name="u857092a8" w:id="130"/>
    <w:bookmarkEnd w:id="130"/>
    <w:bookmarkStart w:name="lzaOQ" w:id="131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9. </w:t>
      </w:r>
      <w:r>
        <w:rPr>
          <w:rFonts w:ascii="宋体" w:hAnsi="Times New Roman" w:eastAsia="宋体"/>
        </w:rPr>
        <w:t>删除没有选修课程的学生信息</w:t>
      </w:r>
    </w:p>
    <w:bookmarkEnd w:id="131"/>
    <w:bookmarkStart w:name="u9513e4d2" w:id="132"/>
    <w:p>
      <w:pPr>
        <w:spacing w:after="50" w:line="360" w:lineRule="auto" w:beforeLines="100"/>
        <w:ind w:left="0"/>
        <w:jc w:val="left"/>
      </w:pPr>
      <w:bookmarkStart w:name="u5e0a348b" w:id="133"/>
      <w:r>
        <w:rPr>
          <w:rFonts w:eastAsia="宋体" w:ascii="宋体"/>
        </w:rPr>
        <w:drawing>
          <wp:inline distT="0" distB="0" distL="0" distR="0">
            <wp:extent cx="2895600" cy="158719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3"/>
      <w:r>
        <w:rPr>
          <w:rFonts w:ascii="宋体" w:hAnsi="Times New Roman" w:eastAsia="宋体"/>
          <w:b w:val="false"/>
          <w:i w:val="false"/>
          <w:color w:val="000000"/>
          <w:sz w:val="22"/>
        </w:rPr>
        <w:t>耗时较长，因为复杂度去到O(n**2)</w:t>
      </w:r>
    </w:p>
    <w:bookmarkEnd w:id="132"/>
    <w:bookmarkStart w:name="u8f841ec4" w:id="134"/>
    <w:bookmarkEnd w:id="134"/>
    <w:bookmarkStart w:name="JU8X0" w:id="135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10. </w:t>
      </w:r>
      <w:r>
        <w:rPr>
          <w:rFonts w:ascii="宋体" w:hAnsi="Times New Roman" w:eastAsia="宋体"/>
        </w:rPr>
        <w:t>删除成绩不及格的选课记录</w:t>
      </w:r>
    </w:p>
    <w:bookmarkEnd w:id="135"/>
    <w:bookmarkStart w:name="RMel0" w:id="13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delete from choices</w:t>
        <w:br/>
        <w:t>where score&lt;60</w:t>
        <w:br/>
      </w:r>
    </w:p>
    <w:bookmarkEnd w:id="136"/>
    <w:bookmarkStart w:name="u1e6cccf7" w:id="137"/>
    <w:bookmarkEnd w:id="137"/>
    <w:bookmarkStart w:name="LZGBn" w:id="138"/>
    <w:p>
      <w:pPr>
        <w:pStyle w:val="Heading1"/>
        <w:spacing w:after="50" w:line="360" w:lineRule="auto" w:beforeLines="100"/>
        <w:ind w:left="0"/>
        <w:jc w:val="left"/>
      </w:pPr>
      <w:bookmarkStart w:name="u8270b2a6" w:id="139"/>
      <w:r>
        <w:rPr>
          <w:rFonts w:eastAsia="宋体" w:ascii="宋体"/>
        </w:rPr>
        <w:drawing>
          <wp:inline distT="0" distB="0" distL="0" distR="0">
            <wp:extent cx="2133600" cy="92471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2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9"/>
      <w:r>
        <w:rPr>
          <w:rFonts w:ascii="宋体" w:hAnsi="Times New Roman" w:eastAsia="宋体"/>
        </w:rPr>
        <w:t>实验问题</w:t>
      </w:r>
    </w:p>
    <w:bookmarkEnd w:id="138"/>
    <w:bookmarkStart w:name="ifnO6" w:id="140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注意事项</w:t>
      </w:r>
    </w:p>
    <w:bookmarkEnd w:id="140"/>
    <w:bookmarkStart w:name="u1b1aab29" w:id="141"/>
    <w:p>
      <w:pPr>
        <w:numPr>
          <w:ilvl w:val="0"/>
          <w:numId w:val="5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在执行更新和删除操作时，务必小心使用 </w:t>
      </w:r>
      <w:r>
        <w:rPr>
          <w:rFonts w:ascii="宋体" w:hAnsi="Courier New" w:eastAsia="宋体"/>
          <w:b w:val="false"/>
          <w:i w:val="false"/>
          <w:color w:val="000000"/>
          <w:sz w:val="22"/>
        </w:rPr>
        <w:t>WHERE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子句，以确保只修改或删除预期的行。否则操作很难撤回，对表造成不可逆的伤害操作</w:t>
      </w:r>
    </w:p>
    <w:bookmarkEnd w:id="141"/>
    <w:bookmarkStart w:name="u63901c5e" w:id="142"/>
    <w:p>
      <w:pPr>
        <w:numPr>
          <w:ilvl w:val="0"/>
          <w:numId w:val="5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在执行插入操作时，确保插入的数据符合表的约束，如数据类型、非空约束等。</w:t>
      </w:r>
    </w:p>
    <w:bookmarkEnd w:id="142"/>
    <w:bookmarkStart w:name="ub66f4554" w:id="143"/>
    <w:p>
      <w:pPr>
        <w:numPr>
          <w:ilvl w:val="0"/>
          <w:numId w:val="5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在执行删除操作时，考虑到外键约束，可能需要先删除或更新相关的子表数据。否则可能出现奇怪报错</w:t>
      </w:r>
    </w:p>
    <w:bookmarkEnd w:id="143"/>
    <w:bookmarkStart w:name="ud685471f" w:id="1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例如</w:t>
      </w:r>
      <w:bookmarkStart w:name="iEeKy" w:id="145"/>
      <w:r>
        <w:rPr>
          <w:rFonts w:eastAsia="宋体" w:ascii="宋体"/>
        </w:rPr>
        <w:drawing>
          <wp:inline distT="0" distB="0" distL="0" distR="0">
            <wp:extent cx="5842000" cy="92882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03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5"/>
    </w:p>
    <w:bookmarkEnd w:id="144"/>
    <w:bookmarkStart w:name="ucd0b00fd" w:id="146"/>
    <w:bookmarkEnd w:id="146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o="urn:schemas-microsoft-com:office:office" xmlns:v="urn:schemas-microsoft-com:vml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2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3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4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5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o="urn:schemas-microsoft-com:office:office" xmlns:v="urn:schemas-microsoft-com:vml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o="urn:schemas-microsoft-com:office:office" xmlns:v="urn:schemas-microsoft-com:vml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media/document_image_rId11.png" Type="http://schemas.openxmlformats.org/officeDocument/2006/relationships/image"/><Relationship Id="rId12" Target="media/document_image_rId12.png" Type="http://schemas.openxmlformats.org/officeDocument/2006/relationships/image"/><Relationship Id="rId13" Target="media/document_image_rId13.png" Type="http://schemas.openxmlformats.org/officeDocument/2006/relationships/image"/><Relationship Id="rId14" Target="media/document_image_rId14.png" Type="http://schemas.openxmlformats.org/officeDocument/2006/relationships/image"/><Relationship Id="rId15" Target="media/document_image_rId15.png" Type="http://schemas.openxmlformats.org/officeDocument/2006/relationships/image"/><Relationship Id="rId16" Target="media/document_image_rId16.png" Type="http://schemas.openxmlformats.org/officeDocument/2006/relationships/image"/><Relationship Id="rId17" Target="media/document_image_rId17.png" Type="http://schemas.openxmlformats.org/officeDocument/2006/relationships/image"/><Relationship Id="rId18" Target="media/document_image_rId18.png" Type="http://schemas.openxmlformats.org/officeDocument/2006/relationships/image"/><Relationship Id="rId19" Target="media/document_image_rId19.png" Type="http://schemas.openxmlformats.org/officeDocument/2006/relationships/image"/><Relationship Id="rId2" Target="settings.xml" Type="http://schemas.openxmlformats.org/officeDocument/2006/relationships/settings"/><Relationship Id="rId20" Target="media/document_image_rId20.png" Type="http://schemas.openxmlformats.org/officeDocument/2006/relationships/image"/><Relationship Id="rId21" Target="media/document_image_rId21.png" Type="http://schemas.openxmlformats.org/officeDocument/2006/relationships/image"/><Relationship Id="rId22" Target="media/document_image_rId22.png" Type="http://schemas.openxmlformats.org/officeDocument/2006/relationships/image"/><Relationship Id="rId23" Target="media/document_image_rId23.png" Type="http://schemas.openxmlformats.org/officeDocument/2006/relationships/image"/><Relationship Id="rId24" Target="media/document_image_rId24.png" Type="http://schemas.openxmlformats.org/officeDocument/2006/relationships/image"/><Relationship Id="rId25" Target="media/document_image_rId25.png" Type="http://schemas.openxmlformats.org/officeDocument/2006/relationships/image"/><Relationship Id="rId26" Target="media/document_image_rId26.png" Type="http://schemas.openxmlformats.org/officeDocument/2006/relationships/image"/><Relationship Id="rId27" Target="media/document_image_rId27.png" Type="http://schemas.openxmlformats.org/officeDocument/2006/relationships/image"/><Relationship Id="rId28" Target="media/document_image_rId28.png" Type="http://schemas.openxmlformats.org/officeDocument/2006/relationships/image"/><Relationship Id="rId29" Target="media/document_image_rId29.png" Type="http://schemas.openxmlformats.org/officeDocument/2006/relationships/image"/><Relationship Id="rId3" Target="numbering.xml" Type="http://schemas.openxmlformats.org/officeDocument/2006/relationships/numbering"/><Relationship Id="rId30" Target="media/document_image_rId30.png" Type="http://schemas.openxmlformats.org/officeDocument/2006/relationships/image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